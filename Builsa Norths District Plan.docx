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780083">
      <w:pPr>
        <w:keepNext w:val="0"/>
        <w:keepLines w:val="0"/>
        <w:widowControl/>
        <w:suppressLineNumbers w:val="0"/>
        <w:jc w:val="center"/>
        <w:rPr>
          <w:rFonts w:hint="default" w:ascii="Times New Roman Bold" w:hAnsi="Times New Roman Bold" w:cs="Times New Roman Bold"/>
          <w:b/>
          <w:bCs/>
          <w:i w:val="0"/>
          <w:iCs w:val="0"/>
          <w:color w:val="000000"/>
          <w:spacing w:val="0"/>
          <w:sz w:val="24"/>
          <w:szCs w:val="24"/>
          <w:u w:val="none"/>
        </w:rPr>
      </w:pPr>
      <w:r>
        <w:rPr>
          <w:rFonts w:hint="default" w:ascii="Times New Roman Bold" w:hAnsi="Times New Roman Bold"/>
          <w:b w:val="0"/>
          <w:bCs w:val="0"/>
          <w:i w:val="0"/>
          <w:iCs w:val="0"/>
          <w:color w:val="000000"/>
          <w:spacing w:val="0"/>
          <w:sz w:val="24"/>
          <w:szCs w:val="24"/>
          <w:u w:val="none"/>
          <w:lang w:val="en-US"/>
        </w:rPr>
        <w:t xml:space="preserve">BUILSA NORTH’S </w:t>
      </w:r>
      <w:r>
        <w:rPr>
          <w:rFonts w:hint="default" w:ascii="Times New Roman Bold" w:hAnsi="Times New Roman Bold"/>
          <w:b w:val="0"/>
          <w:bCs w:val="0"/>
          <w:i w:val="0"/>
          <w:iCs w:val="0"/>
          <w:color w:val="000000"/>
          <w:spacing w:val="0"/>
          <w:sz w:val="24"/>
          <w:szCs w:val="24"/>
          <w:u w:val="none"/>
        </w:rPr>
        <w:t>TEAM PLAN</w:t>
      </w:r>
      <w:r>
        <w:rPr>
          <w:rFonts w:hint="default" w:ascii="Times New Roman Bold" w:hAnsi="Times New Roman Bold" w:cs="Times New Roman Bold"/>
          <w:b/>
          <w:bCs/>
          <w:i w:val="0"/>
          <w:iCs w:val="0"/>
          <w:color w:val="000000"/>
          <w:spacing w:val="0"/>
          <w:sz w:val="24"/>
          <w:szCs w:val="24"/>
          <w:u w:val="none"/>
        </w:rPr>
        <w:t xml:space="preserve"> FOR LITTLE SUPERSTARS!</w:t>
      </w:r>
    </w:p>
    <w:p w14:paraId="72543B6C">
      <w:pPr>
        <w:pStyle w:val="2"/>
        <w:keepNext w:val="0"/>
        <w:keepLines w:val="0"/>
        <w:widowControl/>
        <w:suppressLineNumbers w:val="0"/>
        <w:ind w:left="0" w:firstLine="0"/>
        <w:rPr>
          <w:rFonts w:hint="default" w:ascii="Times New Roman" w:hAnsi="Times New Roman" w:cs="Times New Roman"/>
          <w:b w:val="0"/>
          <w:bCs w:val="0"/>
          <w:i w:val="0"/>
          <w:iCs w:val="0"/>
          <w:caps w:val="0"/>
          <w:color w:val="000000"/>
          <w:spacing w:val="0"/>
          <w:sz w:val="24"/>
          <w:szCs w:val="24"/>
          <w:u w:val="none"/>
        </w:rPr>
      </w:pPr>
      <w:r>
        <w:rPr>
          <w:rFonts w:hint="default" w:ascii="Times New Roman" w:hAnsi="Times New Roman" w:cs="Times New Roman"/>
          <w:b w:val="0"/>
          <w:bCs w:val="0"/>
          <w:i w:val="0"/>
          <w:iCs w:val="0"/>
          <w:caps w:val="0"/>
          <w:color w:val="000000"/>
          <w:spacing w:val="0"/>
          <w:sz w:val="24"/>
          <w:szCs w:val="24"/>
          <w:u w:val="none"/>
        </w:rPr>
        <w:t>Every single child in Builsa North deserves a happy, healthy, and safe start in life! We want every boy and girl</w:t>
      </w:r>
      <w:r>
        <w:rPr>
          <w:rFonts w:hint="default" w:ascii="Times New Roman" w:hAnsi="Times New Roman" w:cs="Times New Roman"/>
          <w:b w:val="0"/>
          <w:bCs w:val="0"/>
          <w:i w:val="0"/>
          <w:iCs w:val="0"/>
          <w:caps w:val="0"/>
          <w:color w:val="000000"/>
          <w:spacing w:val="0"/>
          <w:sz w:val="24"/>
          <w:szCs w:val="24"/>
          <w:u w:val="none"/>
          <w:lang w:val="en-US"/>
        </w:rPr>
        <w:t xml:space="preserve">, </w:t>
      </w:r>
      <w:r>
        <w:rPr>
          <w:rFonts w:hint="default" w:ascii="Times New Roman" w:hAnsi="Times New Roman" w:cs="Times New Roman"/>
          <w:b w:val="0"/>
          <w:bCs w:val="0"/>
          <w:i w:val="0"/>
          <w:iCs w:val="0"/>
          <w:caps w:val="0"/>
          <w:color w:val="000000"/>
          <w:spacing w:val="0"/>
          <w:sz w:val="24"/>
          <w:szCs w:val="24"/>
          <w:u w:val="none"/>
        </w:rPr>
        <w:t>no matter where they live or what special abilities they have</w:t>
      </w:r>
      <w:r>
        <w:rPr>
          <w:rFonts w:hint="default" w:ascii="Times New Roman" w:hAnsi="Times New Roman" w:cs="Times New Roman"/>
          <w:b w:val="0"/>
          <w:bCs w:val="0"/>
          <w:i w:val="0"/>
          <w:iCs w:val="0"/>
          <w:caps w:val="0"/>
          <w:color w:val="000000"/>
          <w:spacing w:val="0"/>
          <w:sz w:val="24"/>
          <w:szCs w:val="24"/>
          <w:u w:val="none"/>
          <w:lang w:val="en-US"/>
        </w:rPr>
        <w:t xml:space="preserve">, </w:t>
      </w:r>
      <w:bookmarkStart w:id="0" w:name="_GoBack"/>
      <w:bookmarkEnd w:id="0"/>
      <w:r>
        <w:rPr>
          <w:rFonts w:hint="default" w:ascii="Times New Roman" w:hAnsi="Times New Roman" w:cs="Times New Roman"/>
          <w:b w:val="0"/>
          <w:bCs w:val="0"/>
          <w:i w:val="0"/>
          <w:iCs w:val="0"/>
          <w:caps w:val="0"/>
          <w:color w:val="000000"/>
          <w:spacing w:val="0"/>
          <w:sz w:val="24"/>
          <w:szCs w:val="24"/>
          <w:u w:val="none"/>
        </w:rPr>
        <w:t>to grow up strong, eat good food, play safely, and go to school on time.</w:t>
      </w:r>
    </w:p>
    <w:p w14:paraId="3BC5DA0C">
      <w:pPr>
        <w:pStyle w:val="2"/>
        <w:keepNext w:val="0"/>
        <w:keepLines w:val="0"/>
        <w:widowControl/>
        <w:suppressLineNumbers w:val="0"/>
        <w:ind w:left="0" w:firstLine="0"/>
        <w:rPr>
          <w:rFonts w:hint="default" w:ascii="Times New Roman Bold" w:hAnsi="Times New Roman Bold" w:cs="Times New Roman Bold"/>
          <w:b/>
          <w:bCs/>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 xml:space="preserve">What is a District Assembly? </w:t>
      </w:r>
    </w:p>
    <w:p w14:paraId="036EA4F3">
      <w:pPr>
        <w:pStyle w:val="2"/>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4"/>
          <w:szCs w:val="24"/>
          <w:u w:val="none"/>
        </w:rPr>
      </w:pPr>
      <w:r>
        <w:rPr>
          <w:rFonts w:hint="default" w:ascii="Times New Roman Regular" w:hAnsi="Times New Roman Regular" w:cs="Times New Roman Regular"/>
          <w:b w:val="0"/>
          <w:bCs w:val="0"/>
          <w:i w:val="0"/>
          <w:iCs w:val="0"/>
          <w:caps w:val="0"/>
          <w:color w:val="000000"/>
          <w:spacing w:val="0"/>
          <w:sz w:val="24"/>
          <w:szCs w:val="24"/>
          <w:u w:val="none"/>
        </w:rPr>
        <w:t>Imagine your neighborhood as a huge team, and the District Assembly is like the coaches and leaders of that team! They are the local government people whose job is to take care of the town, fix roads, build schools, keep streets clean, and make sure everyone stays safe and happy.</w:t>
      </w:r>
    </w:p>
    <w:p w14:paraId="6F2811AB">
      <w:pPr>
        <w:pStyle w:val="2"/>
        <w:keepNext w:val="0"/>
        <w:keepLines w:val="0"/>
        <w:widowControl/>
        <w:suppressLineNumbers w:val="0"/>
        <w:ind w:left="0" w:firstLine="0"/>
        <w:rPr>
          <w:rFonts w:hint="default" w:ascii="Times New Roman Bold" w:hAnsi="Times New Roman Bold" w:cs="Times New Roman Bold"/>
          <w:b/>
          <w:bCs/>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 xml:space="preserve">What is a District Plan? </w:t>
      </w:r>
    </w:p>
    <w:p w14:paraId="2A525C81">
      <w:pPr>
        <w:pStyle w:val="2"/>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4"/>
          <w:szCs w:val="24"/>
          <w:u w:val="none"/>
        </w:rPr>
      </w:pPr>
      <w:r>
        <w:rPr>
          <w:rFonts w:hint="default" w:ascii="Times New Roman Regular" w:hAnsi="Times New Roman Regular" w:cs="Times New Roman Regular"/>
          <w:b w:val="0"/>
          <w:bCs w:val="0"/>
          <w:i w:val="0"/>
          <w:iCs w:val="0"/>
          <w:caps w:val="0"/>
          <w:color w:val="000000"/>
          <w:spacing w:val="0"/>
          <w:sz w:val="24"/>
          <w:szCs w:val="24"/>
          <w:u w:val="none"/>
        </w:rPr>
        <w:t>A District Plan is like a giant map made by local leaders to make a town or city a much better place to live!</w:t>
      </w:r>
    </w:p>
    <w:p w14:paraId="7F46A3DE">
      <w:pPr>
        <w:pStyle w:val="2"/>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4"/>
          <w:szCs w:val="24"/>
          <w:u w:val="none"/>
        </w:rPr>
      </w:pPr>
      <w:r>
        <w:rPr>
          <w:rFonts w:hint="default" w:ascii="Times New Roman Regular" w:hAnsi="Times New Roman Regular" w:cs="Times New Roman Regular"/>
          <w:b w:val="0"/>
          <w:bCs w:val="0"/>
          <w:i w:val="0"/>
          <w:iCs w:val="0"/>
          <w:caps w:val="0"/>
          <w:color w:val="000000"/>
          <w:spacing w:val="0"/>
          <w:sz w:val="24"/>
          <w:szCs w:val="24"/>
          <w:u w:val="none"/>
        </w:rPr>
        <w:t xml:space="preserve">Instead of adults just guessing what to do, a district plan lists out the biggest problems in a community, like dirty streets, schools that need help, or places that need safer parks, and creates a step-by-step checklist on how to fix them. </w:t>
      </w:r>
    </w:p>
    <w:p w14:paraId="1715F540">
      <w:pPr>
        <w:pStyle w:val="2"/>
        <w:keepNext w:val="0"/>
        <w:keepLines w:val="0"/>
        <w:widowControl/>
        <w:suppressLineNumbers w:val="0"/>
        <w:ind w:left="0" w:firstLine="0"/>
        <w:rPr>
          <w:rFonts w:hint="default" w:ascii="Times New Roman Bold" w:hAnsi="Times New Roman Bold" w:cs="Times New Roman Bold"/>
          <w:b/>
          <w:bCs/>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Why Did They Make the Plan?</w:t>
      </w:r>
    </w:p>
    <w:p w14:paraId="0DD44F39">
      <w:pPr>
        <w:pStyle w:val="33"/>
        <w:keepNext w:val="0"/>
        <w:keepLines w:val="0"/>
        <w:widowControl/>
        <w:suppressLineNumbers w:val="0"/>
        <w:ind w:left="0" w:firstLine="0"/>
        <w:rPr>
          <w:rFonts w:hint="default" w:ascii="Times New Roman Regular" w:hAnsi="Times New Roman Regular" w:cs="Times New Roman Regular"/>
          <w:b w:val="0"/>
          <w:bCs w:val="0"/>
          <w:i w:val="0"/>
          <w:iCs w:val="0"/>
          <w:caps w:val="0"/>
          <w:color w:val="000000"/>
          <w:spacing w:val="0"/>
          <w:sz w:val="24"/>
          <w:szCs w:val="24"/>
          <w:u w:val="none"/>
        </w:rPr>
      </w:pPr>
      <w:r>
        <w:rPr>
          <w:rFonts w:hint="default" w:ascii="Times New Roman Regular" w:hAnsi="Times New Roman Regular" w:cs="Times New Roman Regular"/>
          <w:b w:val="0"/>
          <w:bCs w:val="0"/>
          <w:i w:val="0"/>
          <w:iCs w:val="0"/>
          <w:caps w:val="0"/>
          <w:color w:val="000000"/>
          <w:spacing w:val="0"/>
          <w:sz w:val="24"/>
          <w:szCs w:val="24"/>
          <w:u w:val="none"/>
          <w:lang w:val="en-US"/>
        </w:rPr>
        <w:t xml:space="preserve">The plan aims to </w:t>
      </w:r>
      <w:r>
        <w:rPr>
          <w:rFonts w:hint="default" w:ascii="Times New Roman Regular" w:hAnsi="Times New Roman Regular" w:cs="Times New Roman Regular"/>
          <w:b w:val="0"/>
          <w:bCs w:val="0"/>
          <w:i w:val="0"/>
          <w:iCs w:val="0"/>
          <w:caps w:val="0"/>
          <w:color w:val="000000"/>
          <w:spacing w:val="0"/>
          <w:sz w:val="24"/>
          <w:szCs w:val="24"/>
          <w:u w:val="none"/>
        </w:rPr>
        <w:t>build a community where </w:t>
      </w:r>
      <w:r>
        <w:rPr>
          <w:rFonts w:hint="default" w:ascii="Times New Roman Regular" w:hAnsi="Times New Roman Regular" w:cs="Times New Roman Regular"/>
          <w:b w:val="0"/>
          <w:bCs w:val="0"/>
          <w:i w:val="0"/>
          <w:iCs w:val="0"/>
          <w:caps w:val="0"/>
          <w:color w:val="000000"/>
          <w:spacing w:val="0"/>
          <w:sz w:val="24"/>
          <w:szCs w:val="24"/>
          <w:u w:val="none"/>
        </w:rPr>
        <w:t>EVERY</w:t>
      </w:r>
      <w:r>
        <w:rPr>
          <w:rFonts w:hint="default" w:ascii="Times New Roman Regular" w:hAnsi="Times New Roman Regular" w:cs="Times New Roman Regular"/>
          <w:b w:val="0"/>
          <w:bCs w:val="0"/>
          <w:i w:val="0"/>
          <w:iCs w:val="0"/>
          <w:caps w:val="0"/>
          <w:color w:val="000000"/>
          <w:spacing w:val="0"/>
          <w:sz w:val="24"/>
          <w:szCs w:val="24"/>
          <w:u w:val="none"/>
        </w:rPr>
        <w:t> child gets an equal chance to shine, learn, play, and be loved!</w:t>
      </w:r>
    </w:p>
    <w:p w14:paraId="08C54A30">
      <w:pPr>
        <w:pStyle w:val="3"/>
        <w:keepNext w:val="0"/>
        <w:keepLines w:val="0"/>
        <w:widowControl/>
        <w:suppressLineNumbers w:val="0"/>
        <w:ind w:left="0" w:firstLine="0"/>
        <w:rPr>
          <w:rFonts w:hint="default" w:ascii="Times New Roman Bold" w:hAnsi="Times New Roman Bold" w:cs="Times New Roman Bold"/>
          <w:b/>
          <w:bCs/>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Our 6 Super Powers (Priority Areas)</w:t>
      </w:r>
    </w:p>
    <w:p w14:paraId="0B49DFA6">
      <w:pPr>
        <w:pStyle w:val="4"/>
        <w:keepNext w:val="0"/>
        <w:keepLines w:val="0"/>
        <w:widowControl/>
        <w:suppressLineNumbers w:val="0"/>
        <w:ind w:left="0" w:firstLine="0"/>
        <w:rPr>
          <w:rFonts w:hint="default" w:ascii="Times New Roman Regular" w:hAnsi="Times New Roman Regular" w:cs="Times New Roman Regular"/>
          <w:b w:val="0"/>
          <w:bCs w:val="0"/>
          <w:sz w:val="24"/>
          <w:szCs w:val="24"/>
        </w:rPr>
      </w:pPr>
      <w:r>
        <w:rPr>
          <w:rFonts w:hint="default" w:ascii="Times New Roman Bold Italic" w:hAnsi="Times New Roman Bold Italic" w:cs="Times New Roman Bold Italic"/>
          <w:b/>
          <w:bCs/>
          <w:i w:val="0"/>
          <w:iCs w:val="0"/>
          <w:caps w:val="0"/>
          <w:color w:val="000000"/>
          <w:spacing w:val="0"/>
          <w:sz w:val="24"/>
          <w:szCs w:val="24"/>
          <w:u w:val="none"/>
        </w:rPr>
        <w:t>1. Happy &amp; Helpful Families (</w:t>
      </w:r>
      <w:r>
        <w:rPr>
          <w:rFonts w:hint="default" w:ascii="Times New Roman Bold Italic" w:hAnsi="Times New Roman Bold Italic" w:cs="Times New Roman Bold Italic"/>
          <w:b/>
          <w:bCs/>
          <w:i/>
          <w:iCs/>
          <w:caps w:val="0"/>
          <w:color w:val="000000"/>
          <w:spacing w:val="0"/>
          <w:sz w:val="24"/>
          <w:szCs w:val="24"/>
          <w:u w:val="none"/>
        </w:rPr>
        <w:t>Better Parenting</w:t>
      </w:r>
      <w:r>
        <w:rPr>
          <w:rFonts w:hint="default" w:ascii="Times New Roman Bold Italic" w:hAnsi="Times New Roman Bold Italic" w:cs="Times New Roman Bold Italic"/>
          <w:b/>
          <w:bCs/>
          <w:i w:val="0"/>
          <w:iCs w:val="0"/>
          <w:caps w:val="0"/>
          <w:color w:val="000000"/>
          <w:spacing w:val="0"/>
          <w:sz w:val="24"/>
          <w:szCs w:val="24"/>
          <w:u w:val="none"/>
        </w:rPr>
        <w:t>)</w:t>
      </w:r>
    </w:p>
    <w:p w14:paraId="33E7D798">
      <w:pPr>
        <w:pStyle w:val="33"/>
        <w:keepNext w:val="0"/>
        <w:keepLines w:val="0"/>
        <w:widowControl/>
        <w:suppressLineNumbers w:val="0"/>
        <w:ind w:left="720"/>
        <w:rPr>
          <w:rFonts w:hint="default" w:ascii="Times New Roman Regular" w:hAnsi="Times New Roman Regular" w:cs="Times New Roman Regular"/>
          <w:b w:val="0"/>
          <w:bCs w:val="0"/>
          <w:i w:val="0"/>
          <w:iCs w:val="0"/>
          <w:caps w:val="0"/>
          <w:color w:val="000000"/>
          <w:spacing w:val="0"/>
          <w:sz w:val="24"/>
          <w:szCs w:val="24"/>
          <w:u w:val="none"/>
        </w:rPr>
      </w:pPr>
      <w:r>
        <w:rPr>
          <w:rFonts w:hint="default" w:ascii="Times New Roman Bold" w:hAnsi="Times New Roman Bold" w:cs="Times New Roman Bold"/>
          <w:b/>
          <w:bCs/>
          <w:i w:val="0"/>
          <w:iCs w:val="0"/>
          <w:caps w:val="0"/>
          <w:color w:val="000000"/>
          <w:spacing w:val="0"/>
          <w:sz w:val="24"/>
          <w:szCs w:val="24"/>
          <w:u w:val="none"/>
        </w:rPr>
        <w:t>Trusted Helpers:</w:t>
      </w:r>
      <w:r>
        <w:rPr>
          <w:rFonts w:hint="default" w:ascii="Times New Roman Regular" w:hAnsi="Times New Roman Regular" w:cs="Times New Roman Regular"/>
          <w:b w:val="0"/>
          <w:bCs w:val="0"/>
          <w:i w:val="0"/>
          <w:iCs w:val="0"/>
          <w:caps w:val="0"/>
          <w:color w:val="000000"/>
          <w:spacing w:val="0"/>
          <w:sz w:val="24"/>
          <w:szCs w:val="24"/>
          <w:u w:val="none"/>
        </w:rPr>
        <w:t> Wise community leaders, chiefs, and local heroes will share great tips on how moms, dads, and caregivers can show love and support to their children.</w:t>
      </w:r>
    </w:p>
    <w:p w14:paraId="2868B373">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Friendly Chat Spots:</w:t>
      </w:r>
      <w:r>
        <w:rPr>
          <w:rFonts w:hint="default" w:ascii="Times New Roman Regular" w:hAnsi="Times New Roman Regular" w:cs="Times New Roman Regular"/>
          <w:i w:val="0"/>
          <w:iCs w:val="0"/>
          <w:caps w:val="0"/>
          <w:color w:val="000000"/>
          <w:spacing w:val="0"/>
          <w:sz w:val="24"/>
          <w:szCs w:val="24"/>
          <w:u w:val="none"/>
        </w:rPr>
        <w:t> Sharing helpful stories at community durbars, churches, mosques, radio shows, and local gatherings!</w:t>
      </w:r>
    </w:p>
    <w:p w14:paraId="41106960">
      <w:pPr>
        <w:pStyle w:val="4"/>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 xml:space="preserve">2. </w:t>
      </w:r>
      <w:r>
        <w:rPr>
          <w:rFonts w:hint="default" w:ascii="Times New Roman Bold Italic" w:hAnsi="Times New Roman Bold Italic" w:cs="Times New Roman Bold Italic"/>
          <w:b/>
          <w:bCs/>
          <w:i w:val="0"/>
          <w:iCs w:val="0"/>
          <w:caps w:val="0"/>
          <w:color w:val="000000"/>
          <w:spacing w:val="0"/>
          <w:sz w:val="24"/>
          <w:szCs w:val="24"/>
          <w:u w:val="none"/>
        </w:rPr>
        <w:t>A Brand-New Nursery for Little Ones (</w:t>
      </w:r>
      <w:r>
        <w:rPr>
          <w:rFonts w:hint="default" w:ascii="Times New Roman Bold Italic" w:hAnsi="Times New Roman Bold Italic" w:cs="Times New Roman Bold Italic"/>
          <w:b/>
          <w:bCs/>
          <w:i/>
          <w:iCs/>
          <w:caps w:val="0"/>
          <w:color w:val="000000"/>
          <w:spacing w:val="0"/>
          <w:sz w:val="24"/>
          <w:szCs w:val="24"/>
          <w:u w:val="none"/>
        </w:rPr>
        <w:t>Creche in Public Schools</w:t>
      </w:r>
      <w:r>
        <w:rPr>
          <w:rFonts w:hint="default" w:ascii="Times New Roman Bold Italic" w:hAnsi="Times New Roman Bold Italic" w:cs="Times New Roman Bold Italic"/>
          <w:b/>
          <w:bCs/>
          <w:i w:val="0"/>
          <w:iCs w:val="0"/>
          <w:caps w:val="0"/>
          <w:color w:val="000000"/>
          <w:spacing w:val="0"/>
          <w:sz w:val="24"/>
          <w:szCs w:val="24"/>
          <w:u w:val="none"/>
        </w:rPr>
        <w:t>)</w:t>
      </w:r>
    </w:p>
    <w:p w14:paraId="0CBB28DE">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Building a Creche:</w:t>
      </w:r>
      <w:r>
        <w:rPr>
          <w:rFonts w:hint="default" w:ascii="Times New Roman Regular" w:hAnsi="Times New Roman Regular" w:cs="Times New Roman Regular"/>
          <w:i w:val="0"/>
          <w:iCs w:val="0"/>
          <w:caps w:val="0"/>
          <w:color w:val="000000"/>
          <w:spacing w:val="0"/>
          <w:sz w:val="24"/>
          <w:szCs w:val="24"/>
          <w:u w:val="none"/>
        </w:rPr>
        <w:t> Constructing a safe, fun space right inside public schools for our youngest children (ages 0–3) to learn and play!</w:t>
      </w:r>
    </w:p>
    <w:p w14:paraId="578C74B7">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Super Teachers:</w:t>
      </w:r>
      <w:r>
        <w:rPr>
          <w:rFonts w:hint="default" w:ascii="Times New Roman Regular" w:hAnsi="Times New Roman Regular" w:cs="Times New Roman Regular"/>
          <w:i w:val="0"/>
          <w:iCs w:val="0"/>
          <w:caps w:val="0"/>
          <w:color w:val="000000"/>
          <w:spacing w:val="0"/>
          <w:sz w:val="24"/>
          <w:szCs w:val="24"/>
          <w:u w:val="none"/>
        </w:rPr>
        <w:t> Training local teachers on the best ways to care for and teach little toddlers.</w:t>
      </w:r>
    </w:p>
    <w:p w14:paraId="3B023FBA">
      <w:pPr>
        <w:pStyle w:val="4"/>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 xml:space="preserve">3.  </w:t>
      </w:r>
      <w:r>
        <w:rPr>
          <w:rFonts w:hint="default" w:ascii="Times New Roman Bold Italic" w:hAnsi="Times New Roman Bold Italic" w:cs="Times New Roman Bold Italic"/>
          <w:b/>
          <w:bCs/>
          <w:i w:val="0"/>
          <w:iCs w:val="0"/>
          <w:caps w:val="0"/>
          <w:color w:val="000000"/>
          <w:spacing w:val="0"/>
          <w:sz w:val="24"/>
          <w:szCs w:val="24"/>
          <w:u w:val="none"/>
        </w:rPr>
        <w:t>Safe Spaces to Play and Grow (</w:t>
      </w:r>
      <w:r>
        <w:rPr>
          <w:rFonts w:hint="default" w:ascii="Times New Roman Bold Italic" w:hAnsi="Times New Roman Bold Italic" w:cs="Times New Roman Bold Italic"/>
          <w:b/>
          <w:bCs/>
          <w:i/>
          <w:iCs/>
          <w:caps w:val="0"/>
          <w:color w:val="000000"/>
          <w:spacing w:val="0"/>
          <w:sz w:val="24"/>
          <w:szCs w:val="24"/>
          <w:u w:val="none"/>
        </w:rPr>
        <w:t>Safe Environment</w:t>
      </w:r>
      <w:r>
        <w:rPr>
          <w:rFonts w:hint="default" w:ascii="Times New Roman Bold Italic" w:hAnsi="Times New Roman Bold Italic" w:cs="Times New Roman Bold Italic"/>
          <w:b/>
          <w:bCs/>
          <w:i w:val="0"/>
          <w:iCs w:val="0"/>
          <w:caps w:val="0"/>
          <w:color w:val="000000"/>
          <w:spacing w:val="0"/>
          <w:sz w:val="24"/>
          <w:szCs w:val="24"/>
          <w:u w:val="none"/>
        </w:rPr>
        <w:t>)</w:t>
      </w:r>
    </w:p>
    <w:p w14:paraId="5010A1A0">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5 Zone Learning Centres:</w:t>
      </w:r>
      <w:r>
        <w:rPr>
          <w:rFonts w:hint="default" w:ascii="Times New Roman Regular" w:hAnsi="Times New Roman Regular" w:cs="Times New Roman Regular"/>
          <w:i w:val="0"/>
          <w:iCs w:val="0"/>
          <w:caps w:val="0"/>
          <w:color w:val="000000"/>
          <w:spacing w:val="0"/>
          <w:sz w:val="24"/>
          <w:szCs w:val="24"/>
          <w:u w:val="none"/>
        </w:rPr>
        <w:t> Building a fun, safe center in every zone where children can play, explore, and learn.</w:t>
      </w:r>
    </w:p>
    <w:p w14:paraId="052A0089">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Health Check-Ups: </w:t>
      </w:r>
      <w:r>
        <w:rPr>
          <w:rFonts w:hint="default" w:ascii="Times New Roman Regular" w:hAnsi="Times New Roman Regular" w:cs="Times New Roman Regular"/>
          <w:i w:val="0"/>
          <w:iCs w:val="0"/>
          <w:caps w:val="0"/>
          <w:color w:val="000000"/>
          <w:spacing w:val="0"/>
          <w:sz w:val="24"/>
          <w:szCs w:val="24"/>
          <w:u w:val="none"/>
        </w:rPr>
        <w:t>Checking children every year early on so anyone who needs extra help or disability support gets it right away!</w:t>
      </w:r>
    </w:p>
    <w:p w14:paraId="5F88BF0E">
      <w:pPr>
        <w:pStyle w:val="4"/>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 xml:space="preserve">4. </w:t>
      </w:r>
      <w:r>
        <w:rPr>
          <w:rFonts w:hint="default" w:ascii="Times New Roman Bold Italic" w:hAnsi="Times New Roman Bold Italic" w:cs="Times New Roman Bold Italic"/>
          <w:b/>
          <w:bCs/>
          <w:i w:val="0"/>
          <w:iCs w:val="0"/>
          <w:caps w:val="0"/>
          <w:color w:val="000000"/>
          <w:spacing w:val="0"/>
          <w:sz w:val="24"/>
          <w:szCs w:val="24"/>
          <w:u w:val="none"/>
        </w:rPr>
        <w:t xml:space="preserve"> Awesome Classrooms for Everyone (</w:t>
      </w:r>
      <w:r>
        <w:rPr>
          <w:rFonts w:hint="default" w:ascii="Times New Roman Bold Italic" w:hAnsi="Times New Roman Bold Italic" w:cs="Times New Roman Bold Italic"/>
          <w:b/>
          <w:bCs/>
          <w:i/>
          <w:iCs/>
          <w:caps w:val="0"/>
          <w:color w:val="000000"/>
          <w:spacing w:val="0"/>
          <w:sz w:val="24"/>
          <w:szCs w:val="24"/>
          <w:u w:val="none"/>
        </w:rPr>
        <w:t>Teaching &amp; Learning Tools</w:t>
      </w:r>
      <w:r>
        <w:rPr>
          <w:rFonts w:hint="default" w:ascii="Times New Roman Bold Italic" w:hAnsi="Times New Roman Bold Italic" w:cs="Times New Roman Bold Italic"/>
          <w:b/>
          <w:bCs/>
          <w:i w:val="0"/>
          <w:iCs w:val="0"/>
          <w:caps w:val="0"/>
          <w:color w:val="000000"/>
          <w:spacing w:val="0"/>
          <w:sz w:val="24"/>
          <w:szCs w:val="24"/>
          <w:u w:val="none"/>
        </w:rPr>
        <w:t>)</w:t>
      </w:r>
    </w:p>
    <w:p w14:paraId="5813A791">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Easy Access for All:</w:t>
      </w:r>
      <w:r>
        <w:rPr>
          <w:rFonts w:hint="default" w:ascii="Times New Roman Regular" w:hAnsi="Times New Roman Regular" w:cs="Times New Roman Regular"/>
          <w:i w:val="0"/>
          <w:iCs w:val="0"/>
          <w:caps w:val="0"/>
          <w:color w:val="000000"/>
          <w:spacing w:val="0"/>
          <w:sz w:val="24"/>
          <w:szCs w:val="24"/>
          <w:u w:val="none"/>
        </w:rPr>
        <w:t> Fixing up 10 kindergarten classrooms with ramps and smooth paths so children using wheelchairs or leg braces can join in easily.</w:t>
      </w:r>
    </w:p>
    <w:p w14:paraId="633AC348">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Fun Toys &amp; Books:</w:t>
      </w:r>
      <w:r>
        <w:rPr>
          <w:rFonts w:hint="default" w:ascii="Times New Roman Regular" w:hAnsi="Times New Roman Regular" w:cs="Times New Roman Regular"/>
          <w:i w:val="0"/>
          <w:iCs w:val="0"/>
          <w:caps w:val="0"/>
          <w:color w:val="000000"/>
          <w:spacing w:val="0"/>
          <w:sz w:val="24"/>
          <w:szCs w:val="24"/>
          <w:u w:val="none"/>
        </w:rPr>
        <w:t> Equipping classrooms with exciting, accessible learning toys and books for every child.</w:t>
      </w:r>
    </w:p>
    <w:p w14:paraId="095A93D3">
      <w:pPr>
        <w:pStyle w:val="4"/>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 xml:space="preserve">5.  </w:t>
      </w:r>
      <w:r>
        <w:rPr>
          <w:rFonts w:hint="default" w:ascii="Times New Roman Bold Italic" w:hAnsi="Times New Roman Bold Italic" w:cs="Times New Roman Bold Italic"/>
          <w:b/>
          <w:bCs/>
          <w:i w:val="0"/>
          <w:iCs w:val="0"/>
          <w:caps w:val="0"/>
          <w:color w:val="000000"/>
          <w:spacing w:val="0"/>
          <w:sz w:val="24"/>
          <w:szCs w:val="24"/>
          <w:u w:val="none"/>
        </w:rPr>
        <w:t>Strong Bodies &amp; Fresh Food (</w:t>
      </w:r>
      <w:r>
        <w:rPr>
          <w:rFonts w:hint="default" w:ascii="Times New Roman Bold Italic" w:hAnsi="Times New Roman Bold Italic" w:cs="Times New Roman Bold Italic"/>
          <w:b/>
          <w:bCs/>
          <w:i/>
          <w:iCs/>
          <w:caps w:val="0"/>
          <w:color w:val="000000"/>
          <w:spacing w:val="0"/>
          <w:sz w:val="24"/>
          <w:szCs w:val="24"/>
          <w:u w:val="none"/>
        </w:rPr>
        <w:t>Better Nutrition</w:t>
      </w:r>
      <w:r>
        <w:rPr>
          <w:rFonts w:hint="default" w:ascii="Times New Roman Bold Italic" w:hAnsi="Times New Roman Bold Italic" w:cs="Times New Roman Bold Italic"/>
          <w:b/>
          <w:bCs/>
          <w:i w:val="0"/>
          <w:iCs w:val="0"/>
          <w:caps w:val="0"/>
          <w:color w:val="000000"/>
          <w:spacing w:val="0"/>
          <w:sz w:val="24"/>
          <w:szCs w:val="24"/>
          <w:u w:val="none"/>
        </w:rPr>
        <w:t>)</w:t>
      </w:r>
    </w:p>
    <w:p w14:paraId="740EF186">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Sun-Powered Farms:</w:t>
      </w:r>
      <w:r>
        <w:rPr>
          <w:rFonts w:hint="default" w:ascii="Times New Roman Regular" w:hAnsi="Times New Roman Regular" w:cs="Times New Roman Regular"/>
          <w:i w:val="0"/>
          <w:iCs w:val="0"/>
          <w:caps w:val="0"/>
          <w:color w:val="000000"/>
          <w:spacing w:val="0"/>
          <w:sz w:val="24"/>
          <w:szCs w:val="24"/>
          <w:u w:val="none"/>
        </w:rPr>
        <w:t> Setting up 10 solar-powered gardens across our communities so families can grow fresh, healthy fruits and vegetables all year long—even when it doesn't rain!</w:t>
      </w:r>
    </w:p>
    <w:p w14:paraId="375C6ADD">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Bold" w:hAnsi="Times New Roman Bold" w:cs="Times New Roman Bold"/>
          <w:b/>
          <w:bCs/>
          <w:i w:val="0"/>
          <w:iCs w:val="0"/>
          <w:caps w:val="0"/>
          <w:color w:val="000000"/>
          <w:spacing w:val="0"/>
          <w:sz w:val="24"/>
          <w:szCs w:val="24"/>
          <w:u w:val="none"/>
        </w:rPr>
        <w:t>Tasty Cooking Shows:</w:t>
      </w:r>
      <w:r>
        <w:rPr>
          <w:rFonts w:hint="default" w:ascii="Times New Roman Regular" w:hAnsi="Times New Roman Regular" w:cs="Times New Roman Regular"/>
          <w:i w:val="0"/>
          <w:iCs w:val="0"/>
          <w:caps w:val="0"/>
          <w:color w:val="000000"/>
          <w:spacing w:val="0"/>
          <w:sz w:val="24"/>
          <w:szCs w:val="24"/>
          <w:u w:val="none"/>
        </w:rPr>
        <w:t> Showing families how to cook yummy, healthy meals and sharing fresh food with school lunch programs.</w:t>
      </w:r>
    </w:p>
    <w:p w14:paraId="7CD7785D">
      <w:pPr>
        <w:pStyle w:val="4"/>
        <w:keepNext w:val="0"/>
        <w:keepLines w:val="0"/>
        <w:widowControl/>
        <w:suppressLineNumbers w:val="0"/>
        <w:ind w:left="0" w:firstLine="0"/>
        <w:rPr>
          <w:rFonts w:hint="default" w:ascii="Times New Roman Regular" w:hAnsi="Times New Roman Regular" w:cs="Times New Roman Regular"/>
          <w:sz w:val="24"/>
          <w:szCs w:val="24"/>
        </w:rPr>
      </w:pPr>
      <w:r>
        <w:rPr>
          <w:rFonts w:hint="default" w:ascii="Times New Roman Regular" w:hAnsi="Times New Roman Regular" w:cs="Times New Roman Regular"/>
          <w:i w:val="0"/>
          <w:iCs w:val="0"/>
          <w:caps w:val="0"/>
          <w:color w:val="000000"/>
          <w:spacing w:val="0"/>
          <w:sz w:val="24"/>
          <w:szCs w:val="24"/>
          <w:u w:val="none"/>
        </w:rPr>
        <w:t>6.  Ready for School on Day One! (</w:t>
      </w:r>
      <w:r>
        <w:rPr>
          <w:rFonts w:hint="default" w:ascii="Times New Roman Regular" w:hAnsi="Times New Roman Regular" w:cs="Times New Roman Regular"/>
          <w:i/>
          <w:iCs/>
          <w:caps w:val="0"/>
          <w:color w:val="000000"/>
          <w:spacing w:val="0"/>
          <w:sz w:val="24"/>
          <w:szCs w:val="24"/>
          <w:u w:val="none"/>
        </w:rPr>
        <w:t>Timely Enrollment</w:t>
      </w:r>
      <w:r>
        <w:rPr>
          <w:rFonts w:hint="default" w:ascii="Times New Roman Regular" w:hAnsi="Times New Roman Regular" w:cs="Times New Roman Regular"/>
          <w:i w:val="0"/>
          <w:iCs w:val="0"/>
          <w:caps w:val="0"/>
          <w:color w:val="000000"/>
          <w:spacing w:val="0"/>
          <w:sz w:val="24"/>
          <w:szCs w:val="24"/>
          <w:u w:val="none"/>
        </w:rPr>
        <w:t>)</w:t>
      </w:r>
    </w:p>
    <w:p w14:paraId="3F2EA6C0">
      <w:pPr>
        <w:pStyle w:val="33"/>
        <w:keepNext w:val="0"/>
        <w:keepLines w:val="0"/>
        <w:widowControl/>
        <w:suppressLineNumbers w:val="0"/>
        <w:ind w:left="720"/>
        <w:rPr>
          <w:rFonts w:hint="default" w:ascii="Times New Roman Regular" w:hAnsi="Times New Roman Regular" w:cs="Times New Roman Regular"/>
          <w:i w:val="0"/>
          <w:iCs w:val="0"/>
          <w:caps w:val="0"/>
          <w:color w:val="000000"/>
          <w:spacing w:val="0"/>
          <w:sz w:val="24"/>
          <w:szCs w:val="24"/>
          <w:u w:val="none"/>
        </w:rPr>
      </w:pPr>
      <w:r>
        <w:rPr>
          <w:rFonts w:hint="default" w:ascii="Times New Roman Regular" w:hAnsi="Times New Roman Regular" w:cs="Times New Roman Regular"/>
          <w:b/>
          <w:bCs/>
          <w:i w:val="0"/>
          <w:iCs w:val="0"/>
          <w:caps w:val="0"/>
          <w:color w:val="000000"/>
          <w:spacing w:val="0"/>
          <w:sz w:val="24"/>
          <w:szCs w:val="24"/>
          <w:u w:val="none"/>
        </w:rPr>
        <w:t>Finding Every Child:</w:t>
      </w:r>
      <w:r>
        <w:rPr>
          <w:rFonts w:hint="default" w:ascii="Times New Roman Regular" w:hAnsi="Times New Roman Regular" w:cs="Times New Roman Regular"/>
          <w:i w:val="0"/>
          <w:iCs w:val="0"/>
          <w:caps w:val="0"/>
          <w:color w:val="000000"/>
          <w:spacing w:val="0"/>
          <w:sz w:val="24"/>
          <w:szCs w:val="24"/>
          <w:u w:val="none"/>
        </w:rPr>
        <w:t> Checking in with communities to make sure no child gets left behind when it's time to start school.</w:t>
      </w:r>
    </w:p>
    <w:p w14:paraId="3710D5EF">
      <w:pPr>
        <w:pStyle w:val="33"/>
        <w:keepNext w:val="0"/>
        <w:keepLines w:val="0"/>
        <w:widowControl/>
        <w:suppressLineNumbers w:val="0"/>
        <w:ind w:left="720"/>
        <w:rPr>
          <w:rFonts w:hint="default" w:ascii="Times New Roman Regular" w:hAnsi="Times New Roman Regular" w:cs="Times New Roman Regular"/>
          <w:sz w:val="24"/>
          <w:szCs w:val="24"/>
        </w:rPr>
      </w:pPr>
      <w:r>
        <w:rPr>
          <w:rFonts w:hint="default" w:ascii="Times New Roman Regular" w:hAnsi="Times New Roman Regular" w:cs="Times New Roman Regular"/>
          <w:b/>
          <w:bCs/>
          <w:i w:val="0"/>
          <w:iCs w:val="0"/>
          <w:caps w:val="0"/>
          <w:color w:val="000000"/>
          <w:spacing w:val="0"/>
          <w:sz w:val="24"/>
          <w:szCs w:val="24"/>
          <w:u w:val="none"/>
        </w:rPr>
        <w:t>Radio &amp; Community Fun:</w:t>
      </w:r>
      <w:r>
        <w:rPr>
          <w:rFonts w:hint="default" w:ascii="Times New Roman Regular" w:hAnsi="Times New Roman Regular" w:cs="Times New Roman Regular"/>
          <w:i w:val="0"/>
          <w:iCs w:val="0"/>
          <w:caps w:val="0"/>
          <w:color w:val="000000"/>
          <w:spacing w:val="0"/>
          <w:sz w:val="24"/>
          <w:szCs w:val="24"/>
          <w:u w:val="none"/>
        </w:rPr>
        <w:t> Running fun radio messages and community visits right before the school year starts so parents get their little ones registered on time!</w:t>
      </w:r>
    </w:p>
    <w:sectPr>
      <w:pgSz w:w="12240" w:h="15840"/>
      <w:pgMar w:top="1152" w:right="1440" w:bottom="1152"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modern"/>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E4E"/>
    <w:rsid w:val="0006063C"/>
    <w:rsid w:val="000E2B7E"/>
    <w:rsid w:val="0015074B"/>
    <w:rsid w:val="001A2818"/>
    <w:rsid w:val="00241DA9"/>
    <w:rsid w:val="0029639D"/>
    <w:rsid w:val="00326F90"/>
    <w:rsid w:val="004F5C10"/>
    <w:rsid w:val="007A708E"/>
    <w:rsid w:val="009A1EA0"/>
    <w:rsid w:val="00A91E9C"/>
    <w:rsid w:val="00AA1D8D"/>
    <w:rsid w:val="00B47730"/>
    <w:rsid w:val="00C140E3"/>
    <w:rsid w:val="00C937FE"/>
    <w:rsid w:val="00CB0664"/>
    <w:rsid w:val="00FC693F"/>
    <w:rsid w:val="F91F72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236</Words>
  <Characters>1346</Characters>
  <Lines>11</Lines>
  <Paragraphs>3</Paragraphs>
  <TotalTime>3</TotalTime>
  <ScaleCrop>false</ScaleCrop>
  <LinksUpToDate>false</LinksUpToDate>
  <CharactersWithSpaces>1579</CharactersWithSpaces>
  <Application>WPS Office_6.10.1.8203_F1E327BC-269C-435d-A152-05C5408002CA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2026-09-22T09:52:00Z</dcterms:created>
  <dc:creator>python-docx</dc:creator>
  <dc:description>generated by python-docx</dc:description>
  <cp:lastModifiedBy>leonie akofio sowah</cp:lastModifiedBy>
  <dcterms:modified xsi:type="dcterms:W3CDTF">2026-10-01T02:41:10Z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1033-6.10.1.8203</vt:lpwstr>
  </property>
  <property fmtid="{D5CDD505-2E9C-101B-9397-08002B2CF9AE}" pid="3" name="ICV">
    <vt:lpwstr>9957A1BCCDC5ABBC46C8BD6ACD240867_42</vt:lpwstr>
  </property>
</Properties>
</file>